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1D852"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</w:t>
      </w:r>
    </w:p>
    <w:p w14:paraId="52E89C6D">
      <w:pPr>
        <w:jc w:val="center"/>
      </w:pPr>
      <w:r>
        <w:rPr>
          <w:rFonts w:ascii="Times New Roman" w:hAnsi="Times New Roman"/>
          <w:b w:val="0"/>
          <w:sz w:val="24"/>
        </w:rPr>
        <w:t>образования Российской Федерации</w:t>
      </w:r>
    </w:p>
    <w:p w14:paraId="6F9F7CB0">
      <w:pPr>
        <w:jc w:val="center"/>
      </w:pPr>
      <w:r>
        <w:rPr>
          <w:rFonts w:ascii="Times New Roman" w:hAnsi="Times New Roman"/>
          <w:b w:val="0"/>
          <w:sz w:val="24"/>
        </w:rPr>
        <w:t>Пензенский государственный университет</w:t>
      </w:r>
    </w:p>
    <w:p w14:paraId="3374A5E3">
      <w:pPr>
        <w:jc w:val="center"/>
      </w:pPr>
      <w:r>
        <w:rPr>
          <w:rFonts w:ascii="Times New Roman" w:hAnsi="Times New Roman"/>
          <w:b w:val="0"/>
          <w:sz w:val="24"/>
        </w:rPr>
        <w:t>Кафедра «Вычислительная техника»</w:t>
      </w:r>
    </w:p>
    <w:p w14:paraId="13F150BC"/>
    <w:p w14:paraId="578071A6"/>
    <w:p w14:paraId="48D3BB12"/>
    <w:p w14:paraId="7502EE91"/>
    <w:p w14:paraId="509AB4F5"/>
    <w:p w14:paraId="2B4738A9"/>
    <w:p w14:paraId="14901C68"/>
    <w:p w14:paraId="74724D8F">
      <w:pPr>
        <w:jc w:val="center"/>
      </w:pPr>
      <w:r>
        <w:rPr>
          <w:rFonts w:ascii="Times New Roman" w:hAnsi="Times New Roman"/>
          <w:b/>
          <w:sz w:val="36"/>
        </w:rPr>
        <w:t>ОТЧЕТ</w:t>
      </w:r>
    </w:p>
    <w:p w14:paraId="7151EE9D">
      <w:pPr>
        <w:jc w:val="center"/>
      </w:pPr>
      <w:r>
        <w:rPr>
          <w:rFonts w:ascii="Times New Roman" w:hAnsi="Times New Roman"/>
          <w:b/>
          <w:sz w:val="28"/>
        </w:rPr>
        <w:t>по лабораторной работе № 3</w:t>
      </w:r>
    </w:p>
    <w:p w14:paraId="74329E6B">
      <w:pPr>
        <w:jc w:val="center"/>
      </w:pPr>
      <w:r>
        <w:rPr>
          <w:rFonts w:ascii="Times New Roman" w:hAnsi="Times New Roman"/>
          <w:b w:val="0"/>
          <w:sz w:val="24"/>
        </w:rPr>
        <w:t>по курсу «ЛиОАвИЗ»</w:t>
      </w:r>
    </w:p>
    <w:p w14:paraId="256B6E85">
      <w:pPr>
        <w:jc w:val="center"/>
      </w:pPr>
      <w:r>
        <w:rPr>
          <w:rFonts w:ascii="Times New Roman" w:hAnsi="Times New Roman"/>
          <w:b w:val="0"/>
          <w:sz w:val="24"/>
        </w:rPr>
        <w:t>на тему «Динамические структуры данных</w:t>
      </w:r>
    </w:p>
    <w:p w14:paraId="1995EE46">
      <w:pPr>
        <w:jc w:val="center"/>
      </w:pPr>
      <w:r>
        <w:rPr>
          <w:rFonts w:ascii="Times New Roman" w:hAnsi="Times New Roman"/>
          <w:b w:val="0"/>
          <w:sz w:val="24"/>
        </w:rPr>
        <w:t>(списки, стек, очередь, приоритетная очередь)»</w:t>
      </w:r>
    </w:p>
    <w:p w14:paraId="5A1F0CE1"/>
    <w:p w14:paraId="74986B9B"/>
    <w:p w14:paraId="660A26EB"/>
    <w:p w14:paraId="54E2478B"/>
    <w:p w14:paraId="751EB774"/>
    <w:p w14:paraId="7E62D561"/>
    <w:p w14:paraId="14241C3A"/>
    <w:p w14:paraId="69D7E481">
      <w:pPr>
        <w:jc w:val="right"/>
      </w:pPr>
      <w:r>
        <w:rPr>
          <w:b/>
        </w:rPr>
        <w:t>Выполнил:</w:t>
      </w:r>
      <w:r>
        <w:rPr>
          <w:b/>
        </w:rPr>
        <w:br w:type="textWrapping"/>
      </w:r>
      <w:r>
        <w:t>студент группы 25ВВВ1</w:t>
      </w:r>
      <w:r>
        <w:br w:type="textWrapping"/>
      </w:r>
      <w:r>
        <w:t>Карякин Д.В.</w:t>
      </w:r>
    </w:p>
    <w:p w14:paraId="067F32EE"/>
    <w:p w14:paraId="6848B96B">
      <w:pPr>
        <w:jc w:val="right"/>
      </w:pPr>
      <w:r>
        <w:rPr>
          <w:b/>
        </w:rPr>
        <w:t>Приняли:</w:t>
      </w:r>
      <w:r>
        <w:rPr>
          <w:b/>
        </w:rPr>
        <w:br w:type="textWrapping"/>
      </w:r>
      <w:r>
        <w:t>к.т.н., доцент Юрова О.В.,</w:t>
      </w:r>
      <w:r>
        <w:br w:type="textWrapping"/>
      </w:r>
      <w:r>
        <w:t>ст. преподаватель Деев М.В.</w:t>
      </w:r>
    </w:p>
    <w:p w14:paraId="72E05332"/>
    <w:p w14:paraId="284D96C7"/>
    <w:p w14:paraId="0E2FC561">
      <w:pPr>
        <w:jc w:val="center"/>
      </w:pPr>
      <w:r>
        <w:rPr>
          <w:rFonts w:ascii="Times New Roman" w:hAnsi="Times New Roman"/>
          <w:b w:val="0"/>
          <w:sz w:val="24"/>
        </w:rPr>
        <w:t>Пенза 2026</w:t>
      </w:r>
    </w:p>
    <w:p w14:paraId="34A6450A">
      <w:r>
        <w:br w:type="page"/>
      </w:r>
    </w:p>
    <w:p w14:paraId="42F3E704">
      <w:pPr>
        <w:pStyle w:val="2"/>
        <w:rPr>
          <w:color w:val="auto"/>
        </w:rPr>
      </w:pPr>
      <w:r>
        <w:rPr>
          <w:color w:val="auto"/>
        </w:rPr>
        <w:t>1. Цель работы</w:t>
      </w:r>
    </w:p>
    <w:p w14:paraId="52478B72">
      <w:pPr>
        <w:jc w:val="both"/>
      </w:pPr>
      <w:r>
        <w:t>Изучение принципов организации и функционирования динамических структур данных (односвязные линейные списки, стек, очередь, приоритетная очередь). Приобретение практических навыков динамического управления оперативной памятью в языке программирования Си с использованием функций malloc() и free(), разработки алгоритмов добавления, извлечения, сквозного просмотра, поиска и удаления элементов в связных структурах данных.</w:t>
      </w:r>
    </w:p>
    <w:p w14:paraId="27721868">
      <w:pPr>
        <w:pStyle w:val="2"/>
      </w:pPr>
      <w:r>
        <w:rPr>
          <w:color w:val="auto"/>
        </w:rPr>
        <w:t>2. Лабораторное задание</w:t>
      </w:r>
    </w:p>
    <w:p w14:paraId="162EC872">
      <w:pPr>
        <w:jc w:val="both"/>
      </w:pPr>
      <w:r>
        <w:t>В соответствии с методическими указаниями к лабораторной работе № 3 требуется выполнить следующие задания:</w:t>
      </w:r>
    </w:p>
    <w:p w14:paraId="19568E97">
      <w:pPr>
        <w:pStyle w:val="22"/>
        <w:jc w:val="both"/>
      </w:pPr>
      <w:r>
        <w:t>Изучить базовую реализацию односвязного линейного списка, содержащего текстовые наименования объектов (inf[256]), функции добавления (spstore), просмотра (review), поиска (find) и удаления (del).</w:t>
      </w:r>
    </w:p>
    <w:p w14:paraId="7901D6BE">
      <w:pPr>
        <w:pStyle w:val="22"/>
        <w:jc w:val="both"/>
      </w:pPr>
      <w:r>
        <w:t>На основе базовой связной структуры реализовать структуру данных Очередь (Queue), работающую по принципу FIFO (First In, First Out — первым пришел, первым обслужен), с операциями постановки в хвост и извлечения из головы.</w:t>
      </w:r>
    </w:p>
    <w:p w14:paraId="4BE76963">
      <w:pPr>
        <w:pStyle w:val="22"/>
        <w:jc w:val="both"/>
      </w:pPr>
      <w:r>
        <w:t>На основе приведенного связного списка реализовать структуру данных Стек (Stack), функционирующую по принципу LIFO (Last In, First Out — последним пришел, первым обслужен), с операциями помещения в вершину (push) и извлечения из вершины (pop).</w:t>
      </w:r>
    </w:p>
    <w:p w14:paraId="227EE3E7">
      <w:pPr>
        <w:pStyle w:val="22"/>
        <w:jc w:val="both"/>
      </w:pPr>
      <w:r>
        <w:t>Реализовать структуру данных Приоритетная очередь (Priority Queue) путем упорядоченного включения элементов в список в соответствии с числовым приоритетом объекта (элемент с более высоким приоритетом размещается перед элементом с меньшим приоритетом, а при равных приоритетах сохраняется естественный порядок поступления FIFO).</w:t>
      </w:r>
    </w:p>
    <w:p w14:paraId="183EE3E8">
      <w:pPr>
        <w:pStyle w:val="22"/>
        <w:jc w:val="both"/>
      </w:pPr>
      <w:r>
        <w:t>Реализовать функции поиска и выборочного удаления элементов по наименованию в приоритетной очереди, а также функции полной очистки выделенной динамической памяти.</w:t>
      </w:r>
    </w:p>
    <w:p w14:paraId="2DFD4C15">
      <w:pPr>
        <w:pStyle w:val="22"/>
        <w:jc w:val="both"/>
      </w:pPr>
      <w:r>
        <w:t>Разработать демонстрационный модуль и интерактивное меню пользователя на языке Си, провести тестирование всех реализованных структур и составить подробный отчет о результатах работы.</w:t>
      </w:r>
    </w:p>
    <w:p w14:paraId="4390068C">
      <w:pPr>
        <w:pStyle w:val="2"/>
        <w:rPr>
          <w:color w:val="auto"/>
        </w:rPr>
      </w:pPr>
      <w:r>
        <w:rPr>
          <w:color w:val="auto"/>
        </w:rPr>
        <w:t>3. Теоретические сведения</w:t>
      </w:r>
    </w:p>
    <w:p w14:paraId="4D36BBC9">
      <w:pPr>
        <w:pStyle w:val="3"/>
        <w:rPr>
          <w:color w:val="auto"/>
        </w:rPr>
      </w:pPr>
      <w:r>
        <w:rPr>
          <w:color w:val="auto"/>
        </w:rPr>
        <w:t>3.1. Особенности динамических структур данных и управление памятью</w:t>
      </w:r>
    </w:p>
    <w:p w14:paraId="014EE0FE">
      <w:pPr>
        <w:jc w:val="both"/>
      </w:pPr>
      <w:r>
        <w:t>В отличие от статических структур данных (таких как стандартные одномерные и многомерные массивы), размер которых фиксируется на этапе компиляции и не может изменяться в процессе выполнения программы, динамические структуры данных обладают следующими ключевыми свойствами:</w:t>
      </w:r>
    </w:p>
    <w:p w14:paraId="6F39A65D">
      <w:pPr>
        <w:pStyle w:val="22"/>
        <w:jc w:val="both"/>
      </w:pPr>
      <w:r>
        <w:t>Динамическое выделение памяти: память под каждый элемент (узел) выделяется из свободной области оперативной памяти (кучи, heap) непосредственно в момент создания элемента по мере необходимости.</w:t>
      </w:r>
    </w:p>
    <w:p w14:paraId="4070FB76">
      <w:pPr>
        <w:pStyle w:val="22"/>
        <w:jc w:val="both"/>
      </w:pPr>
      <w:r>
        <w:t>Связность через указатели: узлы структуры не обязаны располагаться в смежных ячейках оперативной памяти; логическая связь между элементами обеспечивается явным хранением адреса следующего узла в поле-указателе.</w:t>
      </w:r>
    </w:p>
    <w:p w14:paraId="26571374">
      <w:pPr>
        <w:pStyle w:val="22"/>
        <w:jc w:val="both"/>
      </w:pPr>
      <w:r>
        <w:t>Отсутствие жесткого ограничения на размер: структура может расти вплоть до исчерпания доступной оперативной памяти и уменьшаться при освобождении узлов.</w:t>
      </w:r>
    </w:p>
    <w:p w14:paraId="7575F694">
      <w:pPr>
        <w:pStyle w:val="3"/>
        <w:rPr>
          <w:color w:val="auto"/>
        </w:rPr>
      </w:pPr>
      <w:r>
        <w:rPr>
          <w:color w:val="auto"/>
        </w:rPr>
        <w:t>3.2. Принцип функционирования стека (LIFO)</w:t>
      </w:r>
    </w:p>
    <w:p w14:paraId="18D6A9E9">
      <w:pPr>
        <w:jc w:val="both"/>
      </w:pPr>
      <w:r>
        <w:t>Стек (Stack) — динамическая структура данных, работающая по принципу LIFO (Last In, First Out — «последним пришел, первым обслужен»). Доступ к элементам осуществляется исключительно через один конец структуры, называемый вершиной стека (TOP). Операция push связывает новый элемент с текущей вершиной. Операция pop извлекает элемент из вершины и переносит указатель на следующий элемент.</w:t>
      </w:r>
    </w:p>
    <w:p w14:paraId="321C4FD9">
      <w:pPr>
        <w:pStyle w:val="3"/>
        <w:rPr>
          <w:color w:val="auto"/>
        </w:rPr>
      </w:pPr>
      <w:r>
        <w:rPr>
          <w:color w:val="auto"/>
        </w:rPr>
        <w:t>3.3. Принцип функционирования очереди (FIFO)</w:t>
      </w:r>
    </w:p>
    <w:p w14:paraId="33C1780A">
      <w:pPr>
        <w:jc w:val="both"/>
      </w:pPr>
      <w:r>
        <w:t>Очередь (Queue) — структура данных, организованная по дисциплине обслуживания FIFO (First In, First Out — «первым пришел, первым ушел»). Для эффективного функционирования используются два независимых указателя: указатель на начало (HEAD) для извлечения элементов и указатель на конец (TAIL) для добавления элементов в хвост. Использование двух указателей обеспечивает временную сложность O(1) для добавления и извлечения.</w:t>
      </w:r>
    </w:p>
    <w:p w14:paraId="1B427C26">
      <w:pPr>
        <w:pStyle w:val="3"/>
        <w:rPr>
          <w:color w:val="auto"/>
        </w:rPr>
      </w:pPr>
      <w:r>
        <w:rPr>
          <w:color w:val="auto"/>
        </w:rPr>
        <w:t>3.4. Принцип функционирования приоритетной очереди</w:t>
      </w:r>
    </w:p>
    <w:p w14:paraId="36DE7F83">
      <w:pPr>
        <w:jc w:val="both"/>
      </w:pPr>
      <w:r>
        <w:t>Приоритетная очередь (Priority Queue) — структура данных, в которой каждый элемент помимо данных несет характеристику важности (приоритет — priority). Обслуживание элементов производится в порядке убывания их приоритета. При поступлении нового элемента список просматривается от головы; элемент размещается перед первым узлом, имеющим меньший приоритет. Если в очереди присутствуют элементы с таким же приоритетом, новый элемент помещается за ними, что гарантирует сохранение порядка поступления FIFO.</w:t>
      </w:r>
    </w:p>
    <w:p w14:paraId="36286898"/>
    <w:p w14:paraId="7B272FAB">
      <w:pPr>
        <w:jc w:val="center"/>
      </w:pPr>
      <w:r>
        <w:rPr>
          <w:rFonts w:ascii="Times New Roman" w:hAnsi="Times New Roman"/>
          <w:b w:val="0"/>
          <w:sz w:val="20"/>
        </w:rPr>
        <w:t>Схемы организации структур данных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1F8B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30" w:type="dxa"/>
            <w:shd w:val="clear" w:color="auto" w:fill="FFFFFF" w:themeFill="background1"/>
            <w:vAlign w:val="center"/>
          </w:tcPr>
          <w:p w14:paraId="6AD5FFED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Стек (LIFO)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EF52745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Очередь (FIFO)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428E1B27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Приоритетная очередь</w:t>
            </w:r>
          </w:p>
        </w:tc>
      </w:tr>
      <w:tr w14:paraId="2907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vAlign w:val="center"/>
          </w:tcPr>
          <w:p w14:paraId="7C2915E3">
            <w:pPr>
              <w:jc w:val="center"/>
            </w:pPr>
            <w:r>
              <w:rPr>
                <w:rFonts w:ascii="Times New Roman" w:hAnsi="Times New Roman"/>
                <w:sz w:val="18"/>
              </w:rPr>
              <w:t>TOP → [C] → [B] → [A]</w:t>
            </w:r>
          </w:p>
        </w:tc>
        <w:tc>
          <w:tcPr>
            <w:tcW w:w="3230" w:type="dxa"/>
            <w:vAlign w:val="center"/>
          </w:tcPr>
          <w:p w14:paraId="25B5961A">
            <w:pPr>
              <w:jc w:val="center"/>
            </w:pPr>
            <w:r>
              <w:rPr>
                <w:rFonts w:ascii="Times New Roman" w:hAnsi="Times New Roman"/>
                <w:sz w:val="18"/>
              </w:rPr>
              <w:t>HEAD → [A] → [B] → [C] ← TAIL</w:t>
            </w:r>
          </w:p>
        </w:tc>
        <w:tc>
          <w:tcPr>
            <w:tcW w:w="3230" w:type="dxa"/>
            <w:vAlign w:val="center"/>
          </w:tcPr>
          <w:p w14:paraId="076F8AC9">
            <w:pPr>
              <w:jc w:val="center"/>
            </w:pPr>
            <w:r>
              <w:rPr>
                <w:rFonts w:ascii="Times New Roman" w:hAnsi="Times New Roman"/>
                <w:sz w:val="18"/>
              </w:rPr>
              <w:t>[10] → [7] → [5] → [2]</w:t>
            </w:r>
          </w:p>
        </w:tc>
      </w:tr>
      <w:tr w14:paraId="72EB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vAlign w:val="center"/>
          </w:tcPr>
          <w:p w14:paraId="72D7CABB">
            <w:pPr>
              <w:jc w:val="center"/>
            </w:pPr>
            <w:r>
              <w:rPr>
                <w:rFonts w:ascii="Times New Roman" w:hAnsi="Times New Roman"/>
                <w:sz w:val="18"/>
              </w:rPr>
              <w:t>Добавление и извлечение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с вершины</w:t>
            </w:r>
          </w:p>
        </w:tc>
        <w:tc>
          <w:tcPr>
            <w:tcW w:w="3230" w:type="dxa"/>
            <w:vAlign w:val="center"/>
          </w:tcPr>
          <w:p w14:paraId="35DDBC48">
            <w:pPr>
              <w:jc w:val="center"/>
            </w:pPr>
            <w:r>
              <w:rPr>
                <w:rFonts w:ascii="Times New Roman" w:hAnsi="Times New Roman"/>
                <w:sz w:val="18"/>
              </w:rPr>
              <w:t>Добавление в хвост,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извлечение из головы</w:t>
            </w:r>
          </w:p>
        </w:tc>
        <w:tc>
          <w:tcPr>
            <w:tcW w:w="3230" w:type="dxa"/>
            <w:vAlign w:val="center"/>
          </w:tcPr>
          <w:p w14:paraId="0A72CB6C">
            <w:pPr>
              <w:jc w:val="center"/>
            </w:pPr>
            <w:r>
              <w:rPr>
                <w:rFonts w:ascii="Times New Roman" w:hAnsi="Times New Roman"/>
                <w:sz w:val="18"/>
              </w:rPr>
              <w:t>Извлечение элемента</w:t>
            </w:r>
            <w:r>
              <w:rPr>
                <w:rFonts w:ascii="Times New Roman" w:hAnsi="Times New Roman"/>
                <w:sz w:val="18"/>
              </w:rPr>
              <w:br w:type="textWrapping"/>
            </w:r>
            <w:r>
              <w:rPr>
                <w:rFonts w:ascii="Times New Roman" w:hAnsi="Times New Roman"/>
                <w:sz w:val="18"/>
              </w:rPr>
              <w:t>с наивысшим приоритетом</w:t>
            </w:r>
          </w:p>
        </w:tc>
      </w:tr>
    </w:tbl>
    <w:p w14:paraId="33DF601B">
      <w:pPr>
        <w:jc w:val="both"/>
      </w:pPr>
      <w:r>
        <w:t>Рисунок 1 — Схемы организации структур данных.</w:t>
      </w:r>
    </w:p>
    <w:p w14:paraId="200AB3BF">
      <w:pPr>
        <w:pStyle w:val="2"/>
        <w:rPr>
          <w:color w:val="auto"/>
        </w:rPr>
      </w:pPr>
      <w:r>
        <w:rPr>
          <w:color w:val="auto"/>
        </w:rPr>
        <w:t>4. Описание программной реализации</w:t>
      </w:r>
    </w:p>
    <w:p w14:paraId="76131900">
      <w:pPr>
        <w:jc w:val="both"/>
      </w:pPr>
      <w:r>
        <w:t>Программный комплекс разработан на стандартном языке Си (C99/C11) и может быть скомпилирован компилятором GCC в среде Linux или WSL. В основе реализации используется односвязный список: каждый узел содержит информационное поле, числовой приоритет (для приоритетной очереди) и указатель на следующий узел.</w:t>
      </w:r>
    </w:p>
    <w:p w14:paraId="70230B01">
      <w:pPr>
        <w:jc w:val="both"/>
      </w:pPr>
      <w:r>
        <w:t>Для стека операция push добавляет узел в начало списка, а pop удаляет узел из начала. Для очереди применяются указатели HEAD и TAIL: enqueue добавляет элемент в конец, dequeue удаляет его из начала. Приоритетная очередь вставляет элемент в позицию, определяемую значением приоритета; при равных приоритетах сохраняется порядок добавления.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6F47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FFFFFF" w:themeFill="background1"/>
          </w:tcPr>
          <w:p w14:paraId="6282BC34">
            <w:r>
              <w:rPr>
                <w:b/>
                <w:sz w:val="16"/>
              </w:rPr>
              <w:t>Структура данных</w:t>
            </w:r>
          </w:p>
        </w:tc>
        <w:tc>
          <w:tcPr>
            <w:tcW w:w="1938" w:type="dxa"/>
            <w:shd w:val="clear" w:color="auto" w:fill="FFFFFF" w:themeFill="background1"/>
          </w:tcPr>
          <w:p w14:paraId="35690142">
            <w:r>
              <w:rPr>
                <w:b/>
                <w:sz w:val="16"/>
              </w:rPr>
              <w:t>Принцип доступа</w:t>
            </w:r>
          </w:p>
        </w:tc>
        <w:tc>
          <w:tcPr>
            <w:tcW w:w="1938" w:type="dxa"/>
            <w:shd w:val="clear" w:color="auto" w:fill="FFFFFF" w:themeFill="background1"/>
          </w:tcPr>
          <w:p w14:paraId="4ABD8F19">
            <w:r>
              <w:rPr>
                <w:b/>
                <w:sz w:val="16"/>
              </w:rPr>
              <w:t>Сложность вставки</w:t>
            </w:r>
          </w:p>
        </w:tc>
        <w:tc>
          <w:tcPr>
            <w:tcW w:w="1938" w:type="dxa"/>
            <w:shd w:val="clear" w:color="auto" w:fill="FFFFFF" w:themeFill="background1"/>
          </w:tcPr>
          <w:p w14:paraId="4969AB6E">
            <w:r>
              <w:rPr>
                <w:b/>
                <w:sz w:val="16"/>
              </w:rPr>
              <w:t>Сложность извлечения</w:t>
            </w:r>
          </w:p>
        </w:tc>
        <w:tc>
          <w:tcPr>
            <w:tcW w:w="1938" w:type="dxa"/>
            <w:shd w:val="clear" w:color="auto" w:fill="FFFFFF" w:themeFill="background1"/>
          </w:tcPr>
          <w:p w14:paraId="2C5B7DAB">
            <w:r>
              <w:rPr>
                <w:b/>
                <w:sz w:val="16"/>
              </w:rPr>
              <w:t>Точка добавления / извлечения</w:t>
            </w:r>
          </w:p>
        </w:tc>
      </w:tr>
      <w:tr w14:paraId="28C4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5490480F">
            <w:r>
              <w:rPr>
                <w:rFonts w:ascii="Times New Roman" w:hAnsi="Times New Roman"/>
                <w:sz w:val="16"/>
              </w:rPr>
              <w:t>Стек (Stack)</w:t>
            </w:r>
          </w:p>
        </w:tc>
        <w:tc>
          <w:tcPr>
            <w:tcW w:w="1938" w:type="dxa"/>
            <w:vAlign w:val="center"/>
          </w:tcPr>
          <w:p w14:paraId="5FE544F3">
            <w:r>
              <w:rPr>
                <w:rFonts w:ascii="Times New Roman" w:hAnsi="Times New Roman"/>
                <w:sz w:val="16"/>
              </w:rPr>
              <w:t>LIFO</w:t>
            </w:r>
          </w:p>
        </w:tc>
        <w:tc>
          <w:tcPr>
            <w:tcW w:w="1938" w:type="dxa"/>
            <w:vAlign w:val="center"/>
          </w:tcPr>
          <w:p w14:paraId="62C57E73">
            <w:r>
              <w:rPr>
                <w:rFonts w:ascii="Times New Roman" w:hAnsi="Times New Roman"/>
                <w:sz w:val="16"/>
              </w:rPr>
              <w:t>O(1)</w:t>
            </w:r>
          </w:p>
        </w:tc>
        <w:tc>
          <w:tcPr>
            <w:tcW w:w="1938" w:type="dxa"/>
            <w:vAlign w:val="center"/>
          </w:tcPr>
          <w:p w14:paraId="45D28272">
            <w:r>
              <w:rPr>
                <w:rFonts w:ascii="Times New Roman" w:hAnsi="Times New Roman"/>
                <w:sz w:val="16"/>
              </w:rPr>
              <w:t>O(1)</w:t>
            </w:r>
          </w:p>
        </w:tc>
        <w:tc>
          <w:tcPr>
            <w:tcW w:w="1938" w:type="dxa"/>
            <w:vAlign w:val="center"/>
          </w:tcPr>
          <w:p w14:paraId="6C7C18FF">
            <w:r>
              <w:rPr>
                <w:rFonts w:ascii="Times New Roman" w:hAnsi="Times New Roman"/>
                <w:sz w:val="16"/>
              </w:rPr>
              <w:t>Вершина (TOP) / вершина (TOP)</w:t>
            </w:r>
          </w:p>
        </w:tc>
      </w:tr>
      <w:tr w14:paraId="04B61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5552B7C5">
            <w:r>
              <w:rPr>
                <w:rFonts w:ascii="Times New Roman" w:hAnsi="Times New Roman"/>
                <w:sz w:val="16"/>
              </w:rPr>
              <w:t>Очередь (Queue)</w:t>
            </w:r>
          </w:p>
        </w:tc>
        <w:tc>
          <w:tcPr>
            <w:tcW w:w="1938" w:type="dxa"/>
            <w:vAlign w:val="center"/>
          </w:tcPr>
          <w:p w14:paraId="7628381B">
            <w:r>
              <w:rPr>
                <w:rFonts w:ascii="Times New Roman" w:hAnsi="Times New Roman"/>
                <w:sz w:val="16"/>
              </w:rPr>
              <w:t>FIFO</w:t>
            </w:r>
          </w:p>
        </w:tc>
        <w:tc>
          <w:tcPr>
            <w:tcW w:w="1938" w:type="dxa"/>
            <w:vAlign w:val="center"/>
          </w:tcPr>
          <w:p w14:paraId="5E3A31AD">
            <w:r>
              <w:rPr>
                <w:rFonts w:ascii="Times New Roman" w:hAnsi="Times New Roman"/>
                <w:sz w:val="16"/>
              </w:rPr>
              <w:t>O(1)</w:t>
            </w:r>
          </w:p>
        </w:tc>
        <w:tc>
          <w:tcPr>
            <w:tcW w:w="1938" w:type="dxa"/>
            <w:vAlign w:val="center"/>
          </w:tcPr>
          <w:p w14:paraId="45059D8F">
            <w:r>
              <w:rPr>
                <w:rFonts w:ascii="Times New Roman" w:hAnsi="Times New Roman"/>
                <w:sz w:val="16"/>
              </w:rPr>
              <w:t>O(1)</w:t>
            </w:r>
          </w:p>
        </w:tc>
        <w:tc>
          <w:tcPr>
            <w:tcW w:w="1938" w:type="dxa"/>
            <w:vAlign w:val="center"/>
          </w:tcPr>
          <w:p w14:paraId="5A0F6028">
            <w:r>
              <w:rPr>
                <w:rFonts w:ascii="Times New Roman" w:hAnsi="Times New Roman"/>
                <w:sz w:val="16"/>
              </w:rPr>
              <w:t>Хвост (TAIL) / голова (HEAD)</w:t>
            </w:r>
          </w:p>
        </w:tc>
      </w:tr>
      <w:tr w14:paraId="0DD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27598867">
            <w:r>
              <w:rPr>
                <w:rFonts w:ascii="Times New Roman" w:hAnsi="Times New Roman"/>
                <w:sz w:val="16"/>
              </w:rPr>
              <w:t>Приоритетная очередь</w:t>
            </w:r>
          </w:p>
        </w:tc>
        <w:tc>
          <w:tcPr>
            <w:tcW w:w="1938" w:type="dxa"/>
            <w:vAlign w:val="center"/>
          </w:tcPr>
          <w:p w14:paraId="74A1558D">
            <w:r>
              <w:rPr>
                <w:rFonts w:ascii="Times New Roman" w:hAnsi="Times New Roman"/>
                <w:sz w:val="16"/>
              </w:rPr>
              <w:t>По приоритету</w:t>
            </w:r>
          </w:p>
        </w:tc>
        <w:tc>
          <w:tcPr>
            <w:tcW w:w="1938" w:type="dxa"/>
            <w:vAlign w:val="center"/>
          </w:tcPr>
          <w:p w14:paraId="3B7E9D13">
            <w:r>
              <w:rPr>
                <w:rFonts w:ascii="Times New Roman" w:hAnsi="Times New Roman"/>
                <w:sz w:val="16"/>
              </w:rPr>
              <w:t>O(N)</w:t>
            </w:r>
          </w:p>
        </w:tc>
        <w:tc>
          <w:tcPr>
            <w:tcW w:w="1938" w:type="dxa"/>
            <w:vAlign w:val="center"/>
          </w:tcPr>
          <w:p w14:paraId="4ED75511">
            <w:r>
              <w:rPr>
                <w:rFonts w:ascii="Times New Roman" w:hAnsi="Times New Roman"/>
                <w:sz w:val="16"/>
              </w:rPr>
              <w:t>O(1)</w:t>
            </w:r>
          </w:p>
        </w:tc>
        <w:tc>
          <w:tcPr>
            <w:tcW w:w="1938" w:type="dxa"/>
            <w:vAlign w:val="center"/>
          </w:tcPr>
          <w:p w14:paraId="69F01742">
            <w:r>
              <w:rPr>
                <w:rFonts w:ascii="Times New Roman" w:hAnsi="Times New Roman"/>
                <w:sz w:val="16"/>
              </w:rPr>
              <w:t>Позиция по приоритету / голова (HEAD)</w:t>
            </w:r>
          </w:p>
        </w:tc>
      </w:tr>
      <w:tr w14:paraId="133E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09356270">
            <w:r>
              <w:rPr>
                <w:rFonts w:ascii="Times New Roman" w:hAnsi="Times New Roman"/>
                <w:sz w:val="16"/>
              </w:rPr>
              <w:t>Линейный список</w:t>
            </w:r>
          </w:p>
        </w:tc>
        <w:tc>
          <w:tcPr>
            <w:tcW w:w="1938" w:type="dxa"/>
            <w:vAlign w:val="center"/>
          </w:tcPr>
          <w:p w14:paraId="6BEB40AC">
            <w:r>
              <w:rPr>
                <w:rFonts w:ascii="Times New Roman" w:hAnsi="Times New Roman"/>
                <w:sz w:val="16"/>
              </w:rPr>
              <w:t>Произвольный</w:t>
            </w:r>
          </w:p>
        </w:tc>
        <w:tc>
          <w:tcPr>
            <w:tcW w:w="1938" w:type="dxa"/>
            <w:vAlign w:val="center"/>
          </w:tcPr>
          <w:p w14:paraId="64DC6266">
            <w:r>
              <w:rPr>
                <w:rFonts w:ascii="Times New Roman" w:hAnsi="Times New Roman"/>
                <w:sz w:val="16"/>
              </w:rPr>
              <w:t>O(1) в конец</w:t>
            </w:r>
          </w:p>
        </w:tc>
        <w:tc>
          <w:tcPr>
            <w:tcW w:w="1938" w:type="dxa"/>
            <w:vAlign w:val="center"/>
          </w:tcPr>
          <w:p w14:paraId="098F980E">
            <w:r>
              <w:rPr>
                <w:rFonts w:ascii="Times New Roman" w:hAnsi="Times New Roman"/>
                <w:sz w:val="16"/>
              </w:rPr>
              <w:t>O(N) по ключу</w:t>
            </w:r>
          </w:p>
        </w:tc>
        <w:tc>
          <w:tcPr>
            <w:tcW w:w="1938" w:type="dxa"/>
            <w:vAlign w:val="center"/>
          </w:tcPr>
          <w:p w14:paraId="70AD2D1F">
            <w:r>
              <w:rPr>
                <w:rFonts w:ascii="Times New Roman" w:hAnsi="Times New Roman"/>
                <w:sz w:val="16"/>
              </w:rPr>
              <w:t>Конец (last) / по значению (del)</w:t>
            </w:r>
          </w:p>
        </w:tc>
      </w:tr>
    </w:tbl>
    <w:p w14:paraId="74D2D80B">
      <w:pPr>
        <w:pStyle w:val="2"/>
        <w:rPr>
          <w:color w:val="auto"/>
        </w:rPr>
      </w:pPr>
      <w:r>
        <w:rPr>
          <w:color w:val="auto"/>
        </w:rPr>
        <w:t>5. Анализ результатов тестирования</w:t>
      </w:r>
    </w:p>
    <w:p w14:paraId="6AC5F9AC">
      <w:pPr>
        <w:pStyle w:val="22"/>
        <w:jc w:val="both"/>
      </w:pPr>
      <w:r>
        <w:t>Корректность работы стека: при добавлении документов 1, 2, 3 последним был добавлен «Документ_3». При выполнении операции pop() именно он был первым извлечен из вершины, что подтверждает дисциплину LIFO.</w:t>
      </w:r>
    </w:p>
    <w:p w14:paraId="575F3613">
      <w:pPr>
        <w:pStyle w:val="22"/>
        <w:jc w:val="both"/>
      </w:pPr>
      <w:r>
        <w:t>Корректность работы очереди: элементы «Клиент_А», «Клиент_Б», «Клиент_В» добавлялись в хвост очереди. При вызове dequeue() первым был обслужен «Клиент_А», первым вставший в очередь, что доказывает соблюдение принципа FIFO.</w:t>
      </w:r>
    </w:p>
    <w:p w14:paraId="783148FE">
      <w:pPr>
        <w:pStyle w:val="22"/>
        <w:jc w:val="both"/>
      </w:pPr>
      <w:r>
        <w:t>Корректность работы приоритетной очереди: при добавлении элементов с различными приоритетами (от 1 до 10) структура выстроила элементы по убыванию приоритета. «Крит_ошибка» (приоритет 10) занял первое место в очереди, опередив элементы с меньшим приоритетом.</w:t>
      </w:r>
    </w:p>
    <w:p w14:paraId="03E2C5A4">
      <w:pPr>
        <w:pStyle w:val="22"/>
        <w:jc w:val="both"/>
      </w:pPr>
      <w:r>
        <w:t>Сохранение очередности при равных приоритетах: элементы «БД_запрос1» и «БД_запрос2» имеют одинаковый приоритет 5. «БД_запрос1» остается перед «БД_запрос2», сохраняя хронологический порядок добавления (свойство стабильности).</w:t>
      </w:r>
    </w:p>
    <w:p w14:paraId="4A573F29">
      <w:pPr>
        <w:pStyle w:val="22"/>
        <w:jc w:val="both"/>
      </w:pPr>
      <w:r>
        <w:t>Поиск и удаление: элемент «Срочно» был найден по наименованию и удален из середины связного списка с восстановлением целостности указателей.</w:t>
      </w:r>
    </w:p>
    <w:p w14:paraId="72003E77">
      <w:pPr>
        <w:pStyle w:val="2"/>
      </w:pPr>
      <w:r>
        <w:rPr>
          <w:color w:val="auto"/>
        </w:rPr>
        <w:t>6. Выводы</w:t>
      </w:r>
    </w:p>
    <w:p w14:paraId="499D5491">
      <w:pPr>
        <w:pStyle w:val="22"/>
        <w:jc w:val="both"/>
      </w:pPr>
      <w:r>
        <w:t>Изучены теоретические основы организации динамических структур данных на базе связных списков и указателей в языке программирования Си.</w:t>
      </w:r>
    </w:p>
    <w:p w14:paraId="7ACBE81F">
      <w:pPr>
        <w:pStyle w:val="22"/>
        <w:jc w:val="both"/>
      </w:pPr>
      <w:r>
        <w:t>Освоены практические навыки динамического выделения (malloc) и своевременного освобождения (free) оперативной памяти, позволяющие избегать утечек памяти.</w:t>
      </w:r>
    </w:p>
    <w:p w14:paraId="68DD9BB7">
      <w:pPr>
        <w:pStyle w:val="22"/>
        <w:jc w:val="both"/>
      </w:pPr>
      <w:r>
        <w:t>На основе базового односвязного списка реализуются классические структуры данных: стек (LIFO) и очередь (FIFO).</w:t>
      </w:r>
    </w:p>
    <w:p w14:paraId="06BA3EDC">
      <w:pPr>
        <w:pStyle w:val="22"/>
        <w:jc w:val="both"/>
      </w:pPr>
      <w:r>
        <w:t>Рассмотрена реализация приоритетной очереди с автоматической упорядоченной вставкой элементов по убыванию приоритета и сохранением порядка FIFO для элементов с одинаковым приоритетом.</w:t>
      </w:r>
    </w:p>
    <w:p w14:paraId="19779256">
      <w:pPr>
        <w:pStyle w:val="22"/>
        <w:jc w:val="both"/>
      </w:pPr>
      <w:r>
        <w:t>Описаны поиск и удаление узлов списка по строковому наименованию, а также полное освобождение динамических структур при завершении программы.</w:t>
      </w:r>
    </w:p>
    <w:p w14:paraId="54E13530">
      <w:pPr>
        <w:pStyle w:val="22"/>
        <w:jc w:val="both"/>
      </w:pPr>
      <w:r>
        <w:t>Тестовые сценарии подтверждают ожидаемое поведение стека, очереди и приоритетной очереди.</w:t>
      </w:r>
    </w:p>
    <w:p w14:paraId="608FFFB5">
      <w:pPr>
        <w:pStyle w:val="22"/>
        <w:numPr>
          <w:ilvl w:val="0"/>
          <w:numId w:val="0"/>
        </w:numPr>
        <w:ind w:leftChars="0"/>
        <w:jc w:val="both"/>
      </w:pPr>
    </w:p>
    <w:p w14:paraId="23E098DA">
      <w:pPr>
        <w:pStyle w:val="22"/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lang w:val="ru-RU"/>
        </w:rPr>
        <w:t>КОД</w:t>
      </w:r>
      <w:r>
        <w:rPr>
          <w:rFonts w:hint="default"/>
          <w:lang w:val="ru-RU"/>
        </w:rPr>
        <w:t xml:space="preserve"> </w:t>
      </w:r>
    </w:p>
    <w:p w14:paraId="44D06D0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</w:p>
    <w:p w14:paraId="214A11A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&lt;string&gt;</w:t>
      </w:r>
    </w:p>
    <w:p w14:paraId="01E8DDB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&lt;limits&gt;</w:t>
      </w:r>
    </w:p>
    <w:p w14:paraId="0BB73D6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std;</w:t>
      </w:r>
    </w:p>
    <w:p w14:paraId="45BDFC3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0969BA0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name;</w:t>
      </w:r>
    </w:p>
    <w:p w14:paraId="60827F7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priority;</w:t>
      </w:r>
    </w:p>
    <w:p w14:paraId="1829F5F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next;</w:t>
      </w:r>
    </w:p>
    <w:p w14:paraId="5204388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D2B40D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Node(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0)</w:t>
      </w:r>
    </w:p>
    <w:p w14:paraId="61C6FA7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: name(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), priority(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), next(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1A3C87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4C2ACB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7E5160F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Вывод списка</w:t>
      </w:r>
    </w:p>
    <w:p w14:paraId="0CAE841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printList(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showPriority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D8CEFF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BE8C1A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"Список пуст.\n"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BCC718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E2A9A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049CC3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45D3C6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number = 1;</w:t>
      </w:r>
    </w:p>
    <w:p w14:paraId="0A6AA06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3302EB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599207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number++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".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-&gt;name;</w:t>
      </w:r>
    </w:p>
    <w:p w14:paraId="06E308B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775E49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showPriority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4B54E0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(приоритет: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-&gt;priority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E214B2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26B84B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018561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9B95CD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03A0368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4C40D3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EB707A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Освобождение памяти</w:t>
      </w:r>
    </w:p>
    <w:p w14:paraId="316971E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clearList(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913A67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EAEDE6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temp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39E86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520D187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temp;</w:t>
      </w:r>
    </w:p>
    <w:p w14:paraId="31029E5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09297E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6D0BA8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Добавление в приоритетную очередь// Чем больше число, тем выше приоритет</w:t>
      </w:r>
    </w:p>
    <w:p w14:paraId="06ED740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priorityInsert(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58166F0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node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151F6A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93B611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-&gt;priority) {</w:t>
      </w:r>
    </w:p>
    <w:p w14:paraId="470D53A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node-&gt;next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594829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node;</w:t>
      </w:r>
    </w:p>
    <w:p w14:paraId="2B974F6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ACE0BA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1872BD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995BF5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current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3D42FF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937326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(current-&gt;next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</w:t>
      </w:r>
    </w:p>
    <w:p w14:paraId="69440C5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current-&gt;next-&gt;priority &gt;=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priority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77A589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current = current-&gt;next;</w:t>
      </w:r>
    </w:p>
    <w:p w14:paraId="3DABE50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196558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A11E2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node-&gt;next = current-&gt;next;</w:t>
      </w:r>
    </w:p>
    <w:p w14:paraId="2AE2349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current-&gt;next = node;</w:t>
      </w:r>
    </w:p>
    <w:p w14:paraId="2849EF0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8A05FB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Извлечение элемента с наивысшим приоритетом</w:t>
      </w:r>
    </w:p>
    <w:p w14:paraId="0974F57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priorityRemove(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C1C48D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5302E1D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"Приоритетная очередь пуста.\n"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EEEC1F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35A33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F0680F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A5A8E1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temp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1683D8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1295E5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"Извлечён элемент: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temp-&gt;name</w:t>
      </w:r>
    </w:p>
    <w:p w14:paraId="6F1BFF3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приоритет: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temp-&gt;priority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569A24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A8B9C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74B7989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temp;</w:t>
      </w:r>
    </w:p>
    <w:p w14:paraId="71B5CD6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FF62FD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Поиск элемента по имени</w:t>
      </w:r>
    </w:p>
    <w:p w14:paraId="5CFC719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priorityFind(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6DABC17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E766DE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-&gt;name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6C48C59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E38331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774AD2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D084A7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721666A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0E51F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6D4B95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3F853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C69CCE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Удаление элемента по имени</w:t>
      </w:r>
    </w:p>
    <w:p w14:paraId="2B7B006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priorityDelete(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3E56CF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current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7D76C7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previous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A45163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E14A32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(current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86E2FC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(current-&gt;name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9EBA56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(previous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35E73B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current-&gt;next;</w:t>
      </w:r>
    </w:p>
    <w:p w14:paraId="04A5BA8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71D4F1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577BF0D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previous-&gt;next = current-&gt;next;</w:t>
      </w:r>
    </w:p>
    <w:p w14:paraId="69A52D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58E708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EE6668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current;</w:t>
      </w:r>
    </w:p>
    <w:p w14:paraId="2261123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3CB486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C6E6E2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5C213E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previous = current;</w:t>
      </w:r>
    </w:p>
    <w:p w14:paraId="0CE5037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current = current-&gt;next;</w:t>
      </w:r>
    </w:p>
    <w:p w14:paraId="567CACC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BEEDDA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A71288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D68DF4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D57E9B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Добавление в обычную очередь</w:t>
      </w:r>
    </w:p>
    <w:p w14:paraId="1E13A1F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queueEnqueue(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9A6B6E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node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A4682E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EC9C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FC4695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node;</w:t>
      </w:r>
    </w:p>
    <w:p w14:paraId="5C39218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0EF7D2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0029A62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 = node;</w:t>
      </w:r>
    </w:p>
    <w:p w14:paraId="0B8FD1F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44CF54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EB078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node;</w:t>
      </w:r>
    </w:p>
    <w:p w14:paraId="2844548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311F35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Извлечение из обычной очереди</w:t>
      </w:r>
    </w:p>
    <w:p w14:paraId="5477312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queueDequeue(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0D371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CDCC30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"Очередь пуста.\n"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0C78E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258182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41A5F8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797AC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temp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D48A5A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BB193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"Извлечён элемент: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temp-&gt;name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20093D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62B32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215C374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005526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624C49C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tail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4C90E7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C4D3AC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791B7B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temp;</w:t>
      </w:r>
    </w:p>
    <w:p w14:paraId="2FA915A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DFF28D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Добавление в стек</w:t>
      </w:r>
    </w:p>
    <w:p w14:paraId="6C6714F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stackPush(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506E685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node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85B49F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7AC1A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node-&gt;next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BDF468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node;</w:t>
      </w:r>
    </w:p>
    <w:p w14:paraId="46033DA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0ED23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Извлечение из стека</w:t>
      </w:r>
    </w:p>
    <w:p w14:paraId="0073AA9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stackPop(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EA9106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AD3983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"Стек пуст.\n"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19FE78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6FEBD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BE95DC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C6007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temp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B67F9A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2FB1C0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"Извлечён элемент: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temp-&gt;name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83B9E0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B629FC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-&gt;next;</w:t>
      </w:r>
    </w:p>
    <w:p w14:paraId="0220C76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temp;</w:t>
      </w:r>
    </w:p>
    <w:p w14:paraId="4876C7B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3F3E0B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Ввод непустого названия</w:t>
      </w:r>
    </w:p>
    <w:p w14:paraId="71EFE9D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  <w:lang w:val="en-US"/>
        </w:rPr>
        <w:t>s</w:t>
      </w:r>
      <w:bookmarkStart w:id="0" w:name="_GoBack"/>
      <w:bookmarkEnd w:id="0"/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 {</w:t>
      </w:r>
    </w:p>
    <w:p w14:paraId="583401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name;</w:t>
      </w:r>
    </w:p>
    <w:p w14:paraId="6C8ED1B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09D01F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getline(cin, name);</w:t>
      </w:r>
    </w:p>
    <w:p w14:paraId="3FE4C17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709FA2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(name.empty()) {</w:t>
      </w:r>
    </w:p>
    <w:p w14:paraId="2249EB5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"Название не должно быть пустым.\n"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7E328D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82020B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57EA32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9A6F9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name;</w:t>
      </w:r>
    </w:p>
    <w:p w14:paraId="1D63784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B24909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59FF652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setlocale(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LC_ALL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"Russian"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F04D9A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0BB5B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priorityHead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676632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E18447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queueHead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17D355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queueTail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8986AB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06995A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stackTop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B49968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D6469C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choice;</w:t>
      </w:r>
    </w:p>
    <w:p w14:paraId="5FAFFDC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A3DD9C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39AB009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"\n===== ЛАБОРАТОРНАЯ РАБОТА №3 =====\n"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1BC936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"1. Добавить в приоритетную очередь\n"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C9783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"2. Извлечь из приоритетной очереди\n"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FCABE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"3. Показать приоритетную очередь\n"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C29FB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"4. Найти элемент по имени\n"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E7C40D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"5. Удалить элемент по имени\n"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D652C1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"6. Добавить в обычную очередь\n"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E6BEE4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"7. Извлечь из обычной очереди\n"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08D5B0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"8. Показать обычную очередь\n"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D19F8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"9. Добавить в стек\n"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795306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"10. Извлечь из стека\n"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4D487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"11. Показать стек\n"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CE5334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"0. Выход\n"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4B29F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"Ваш выбор: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939ADA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B40E8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!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(cin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&gt;&gt;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choice)) {</w:t>
      </w:r>
    </w:p>
    <w:p w14:paraId="30BF9CC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"Ошибка ввода. Завершение программы.\n"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BF91C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A26309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DA06D0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BDDB0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Удаляем символ перевода строки после числа</w:t>
      </w:r>
    </w:p>
    <w:p w14:paraId="27E1320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cin.ignore(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numeric_limits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&gt;::max(),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060A81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3846A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name;</w:t>
      </w:r>
    </w:p>
    <w:p w14:paraId="6542617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priority;</w:t>
      </w:r>
    </w:p>
    <w:p w14:paraId="4952037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862567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(choice) {</w:t>
      </w:r>
    </w:p>
    <w:p w14:paraId="50A2828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1:</w:t>
      </w:r>
    </w:p>
    <w:p w14:paraId="59A96A8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название элемента: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CCC1BB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readName();</w:t>
      </w:r>
    </w:p>
    <w:p w14:paraId="16101BC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67D39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(name.empty()) {</w:t>
      </w:r>
    </w:p>
    <w:p w14:paraId="6815AC6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760C93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97E89B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416F02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приоритет (больше = выше):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CD4B0A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600F1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!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(cin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&gt;&gt;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priority)) {</w:t>
      </w:r>
    </w:p>
    <w:p w14:paraId="461350A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"Некорректный приоритет.\n"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4F26C8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cin.clear();</w:t>
      </w:r>
    </w:p>
    <w:p w14:paraId="39DEFDB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cin.ignore(</w:t>
      </w:r>
    </w:p>
    <w:p w14:paraId="6A9333C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numeric_limits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&gt;::max(),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</w:p>
    <w:p w14:paraId="4C386AA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);</w:t>
      </w:r>
    </w:p>
    <w:p w14:paraId="2DF279D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CB7318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24B595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37B73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cin.ignore(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numeric_limits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streamsize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&gt;::max(),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A3EC1A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994F4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priorityInsert(priorityHead, name, priority);</w:t>
      </w:r>
    </w:p>
    <w:p w14:paraId="0AD3EA7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добавлен.\n"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C33C27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EAC8E9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84E8E9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2:</w:t>
      </w:r>
    </w:p>
    <w:p w14:paraId="3B77DCC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priorityRemove(priorityHead);</w:t>
      </w:r>
    </w:p>
    <w:p w14:paraId="2D46FF1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E6CFE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224818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3:</w:t>
      </w:r>
    </w:p>
    <w:p w14:paraId="2116BDC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"\nПриоритетная очередь:\n"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45E83A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printList(priorityHead,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D55502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800995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1B795F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4: {</w:t>
      </w:r>
    </w:p>
    <w:p w14:paraId="1E11B00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имя для поиска: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18C2A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readName();</w:t>
      </w:r>
    </w:p>
    <w:p w14:paraId="568A731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DAB81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(name.empty()) {</w:t>
      </w:r>
    </w:p>
    <w:p w14:paraId="53F2E5D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ED913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51CF09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34FEA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found = priorityFind(priorityHead, name);</w:t>
      </w:r>
    </w:p>
    <w:p w14:paraId="44B0B43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6059C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(found !=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35E150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найден: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found-&gt;name</w:t>
      </w:r>
    </w:p>
    <w:p w14:paraId="7D909FE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приоритет: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found-&gt;priority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15F3C3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2DCBF0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2A07ECA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не найден.\n"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5FE21B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341319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81CF5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26C004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4BA87E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D08BA6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5:</w:t>
      </w:r>
    </w:p>
    <w:p w14:paraId="64C3664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имя для удаления: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9A4FA7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readName();</w:t>
      </w:r>
    </w:p>
    <w:p w14:paraId="79A3057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54B92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(name.empty()) {</w:t>
      </w:r>
    </w:p>
    <w:p w14:paraId="11F5CE2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7B1F8D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5CA251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B46460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(priorityDelete(priorityHead, name)) {</w:t>
      </w:r>
    </w:p>
    <w:p w14:paraId="5FD32BB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удалён.\n"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1A8186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6B9D49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13FC78A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не найден.\n"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8DB4E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2E2C57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427480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CBD3D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6:</w:t>
      </w:r>
    </w:p>
    <w:p w14:paraId="791F106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название элемента: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E2CD7A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readName();</w:t>
      </w:r>
    </w:p>
    <w:p w14:paraId="1CF4B83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8A77F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(!name.empty()) {</w:t>
      </w:r>
    </w:p>
    <w:p w14:paraId="3F4414E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queueEnqueue(queueHead, queueTail, name);</w:t>
      </w:r>
    </w:p>
    <w:p w14:paraId="314AFA5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добавлен в очередь.\n"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E13306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98039D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FD4494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D0583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7:</w:t>
      </w:r>
    </w:p>
    <w:p w14:paraId="26F807C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queueDequeue(queueHead, queueTail);</w:t>
      </w:r>
    </w:p>
    <w:p w14:paraId="72DD7C6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6CDF0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00F2E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8:</w:t>
      </w:r>
    </w:p>
    <w:p w14:paraId="1771FCD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"\nОбычная очередь (FIFO):\n"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B29EFD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printList(queueHead);</w:t>
      </w:r>
    </w:p>
    <w:p w14:paraId="3E48D14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186EB0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3F8AE6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9:</w:t>
      </w:r>
    </w:p>
    <w:p w14:paraId="6F07519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название элемента: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64DACB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name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readName();</w:t>
      </w:r>
    </w:p>
    <w:p w14:paraId="1A59730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8E788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(!name.empty()) {</w:t>
      </w:r>
    </w:p>
    <w:p w14:paraId="0095605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stackPush(stackTop, name);</w:t>
      </w:r>
    </w:p>
    <w:p w14:paraId="0EEDF1F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"Элемент добавлен в стек.\n"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4F7B0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29AC0D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BCD7A7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C89E9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10:</w:t>
      </w:r>
    </w:p>
    <w:p w14:paraId="15C077A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stackPop(stackTop);</w:t>
      </w:r>
    </w:p>
    <w:p w14:paraId="29AF4EE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E67089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4DA16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11:</w:t>
      </w:r>
    </w:p>
    <w:p w14:paraId="0E0DDCC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"\nСтек (сверху вниз, LIFO):\n"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6B8C0A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printList(stackTop);</w:t>
      </w:r>
    </w:p>
    <w:p w14:paraId="1E019A2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B0E2C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E46DC8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0:</w:t>
      </w:r>
    </w:p>
    <w:p w14:paraId="4118E1B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"Завершение программы.\n"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FAEEC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091D2D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2BAD1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4D58D28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"Такого пункта меню нет.\n"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00AF66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32BBC1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1481A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(choice != 0);</w:t>
      </w:r>
    </w:p>
    <w:p w14:paraId="319B11E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AA83B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Освобождение всей выделенной памяти</w:t>
      </w:r>
    </w:p>
    <w:p w14:paraId="0C92A95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clearList(priorityHead);</w:t>
      </w:r>
    </w:p>
    <w:p w14:paraId="426F202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clearList(queueHead);</w:t>
      </w:r>
    </w:p>
    <w:p w14:paraId="176E3E8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clearList(stackTop);</w:t>
      </w:r>
    </w:p>
    <w:p w14:paraId="3783CF9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5989FD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419C46C0">
      <w:pPr>
        <w:pStyle w:val="3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9D58A66">
      <w:pPr>
        <w:pStyle w:val="22"/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</w:p>
    <w:sectPr>
      <w:footerReference r:id="rId5" w:type="default"/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985DF">
    <w:pPr>
      <w:pStyle w:val="26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00DF6"/>
    <w:rsid w:val="792C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after="120"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qFormat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Elofcko</cp:lastModifiedBy>
  <dcterms:modified xsi:type="dcterms:W3CDTF">2026-10-15T18:26:14Z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0D82A09F015344DE8142AA18A76E4182_12</vt:lpwstr>
  </property>
</Properties>
</file>